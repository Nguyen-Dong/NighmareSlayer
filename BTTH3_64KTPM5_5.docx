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333333"/>
          <w:spacing w:val="0"/>
          <w:position w:val="0"/>
          <w:sz w:val="36"/>
          <w:shd w:val="clear" w:fill="FFFFFF"/>
        </w:rPr>
      </w:pPr>
      <w:r>
        <w:rPr>
          <w:rFonts w:ascii="Times New Roman" w:hAnsi="Times New Roman" w:eastAsia="Times New Roman" w:cs="Times New Roman"/>
          <w:b/>
          <w:color w:val="333333"/>
          <w:spacing w:val="0"/>
          <w:position w:val="0"/>
          <w:sz w:val="36"/>
          <w:shd w:val="clear" w:fill="FFFFFF"/>
        </w:rPr>
        <w:t>TRƯỜNG ĐẠI HỌC THỦY LỢI</w:t>
      </w:r>
    </w:p>
    <w:p>
      <w:pPr>
        <w:spacing w:before="240" w:after="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33333"/>
          <w:spacing w:val="0"/>
          <w:position w:val="0"/>
          <w:sz w:val="36"/>
          <w:shd w:val="clear" w:fill="FFFFFF"/>
        </w:rPr>
        <w:t>KHOA CÔNG NGHỆ THÔNG TIN</w:t>
      </w:r>
    </w:p>
    <w:p>
      <w:pPr>
        <w:spacing w:before="240" w:after="24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6"/>
          <w:shd w:val="clear" w:fill="auto"/>
        </w:rPr>
      </w:pPr>
      <w:r>
        <w:pict>
          <v:shape id="rectole0000000000" o:spid="_x0000_s1026" o:spt="75" type="#_x0000_t75" style="height:152.85pt;width:275.3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spacing w:before="240" w:after="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4"/>
          <w:shd w:val="clear" w:fill="FFFFFF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4"/>
          <w:shd w:val="clear" w:fill="FFFFFF"/>
        </w:rPr>
        <w:t>BÁO CÁO BÀI TẬP LỚN MÔN HỌC</w:t>
      </w:r>
    </w:p>
    <w:p>
      <w:pPr>
        <w:spacing w:before="240" w:after="24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4"/>
          <w:shd w:val="clear" w:fill="FFFFFF"/>
        </w:rPr>
        <w:t>CÔNG NGHỆ PHẦN MỀM</w:t>
      </w:r>
    </w:p>
    <w:p>
      <w:pPr>
        <w:spacing w:before="240" w:after="24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color w:val="auto"/>
          <w:spacing w:val="0"/>
          <w:position w:val="0"/>
          <w:sz w:val="38"/>
          <w:shd w:val="clear" w:fill="FFFFFF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6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b/>
          <w:i/>
          <w:color w:val="auto"/>
          <w:spacing w:val="0"/>
          <w:position w:val="0"/>
          <w:sz w:val="38"/>
          <w:shd w:val="clear" w:fill="FFFFFF"/>
        </w:rPr>
        <w:t>Đề tài:</w:t>
      </w:r>
    </w:p>
    <w:p>
      <w:pPr>
        <w:spacing w:before="240" w:after="24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6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FFFFFF"/>
        </w:rPr>
        <w:t>Nhóm sinh viên thực hiện</w:t>
      </w:r>
      <w:r>
        <w:rPr>
          <w:rFonts w:ascii="Times New Roman" w:hAnsi="Times New Roman" w:eastAsia="Times New Roman" w:cs="Times New Roman"/>
          <w:b/>
          <w:color w:val="333333"/>
          <w:spacing w:val="0"/>
          <w:position w:val="0"/>
          <w:sz w:val="32"/>
          <w:shd w:val="clear" w:fill="FFFFFF"/>
        </w:rPr>
        <w:t xml:space="preserve">:  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FFFFFF"/>
        </w:rPr>
        <w:t xml:space="preserve">Nhóm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>5</w:t>
      </w:r>
    </w:p>
    <w:p>
      <w:pPr>
        <w:numPr>
          <w:ilvl w:val="0"/>
          <w:numId w:val="1"/>
        </w:numPr>
        <w:spacing w:before="240" w:after="24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FFFFFF"/>
        </w:rPr>
        <w:t>Thành viên nhóm:</w:t>
      </w:r>
      <w:r>
        <w:rPr>
          <w:rFonts w:ascii="Times New Roman" w:hAnsi="Times New Roman" w:eastAsia="Times New Roman" w:cs="Times New Roman"/>
          <w:b/>
          <w:i/>
          <w:color w:val="auto"/>
          <w:spacing w:val="0"/>
          <w:position w:val="0"/>
          <w:sz w:val="26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 xml:space="preserve">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Nguyễn Giang Đông – Trưởng nhóm</w:t>
      </w:r>
    </w:p>
    <w:p>
      <w:pPr>
        <w:numPr>
          <w:ilvl w:val="0"/>
          <w:numId w:val="1"/>
        </w:numPr>
        <w:spacing w:before="240" w:after="240" w:line="276" w:lineRule="auto"/>
        <w:ind w:left="36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Nguyễn Xuân Bình</w:t>
      </w:r>
    </w:p>
    <w:p>
      <w:pPr>
        <w:numPr>
          <w:ilvl w:val="0"/>
          <w:numId w:val="1"/>
        </w:numPr>
        <w:spacing w:before="240" w:after="240" w:line="276" w:lineRule="auto"/>
        <w:ind w:left="36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Trịnh Duy An</w:t>
      </w:r>
    </w:p>
    <w:p>
      <w:pPr>
        <w:numPr>
          <w:ilvl w:val="0"/>
          <w:numId w:val="1"/>
        </w:numPr>
        <w:spacing w:before="240" w:after="240" w:line="276" w:lineRule="auto"/>
        <w:ind w:left="36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Hồ Xuân Dân</w:t>
      </w:r>
    </w:p>
    <w:p>
      <w:pPr>
        <w:numPr>
          <w:ilvl w:val="0"/>
          <w:numId w:val="1"/>
        </w:numPr>
        <w:spacing w:before="240" w:after="240" w:line="276" w:lineRule="auto"/>
        <w:ind w:left="36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Đặng Quốc Đạt</w:t>
      </w:r>
    </w:p>
    <w:p>
      <w:pPr>
        <w:numPr>
          <w:ilvl w:val="0"/>
          <w:numId w:val="1"/>
        </w:numPr>
        <w:spacing w:before="240" w:after="240" w:line="276" w:lineRule="auto"/>
        <w:ind w:left="36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Phạm Hải Hoàn</w:t>
      </w:r>
    </w:p>
    <w:p>
      <w:pPr>
        <w:numPr>
          <w:ilvl w:val="0"/>
          <w:numId w:val="1"/>
        </w:numPr>
        <w:spacing w:before="240" w:after="240" w:line="276" w:lineRule="auto"/>
        <w:ind w:left="36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Vũ Anh Hiếu</w:t>
      </w:r>
    </w:p>
    <w:p>
      <w:pPr>
        <w:numPr>
          <w:ilvl w:val="0"/>
          <w:numId w:val="1"/>
        </w:numPr>
        <w:spacing w:before="240" w:after="240" w:line="276" w:lineRule="auto"/>
        <w:ind w:left="36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Nguyễn Văn Trọng</w:t>
      </w:r>
    </w:p>
    <w:p>
      <w:pPr>
        <w:numPr>
          <w:ilvl w:val="0"/>
          <w:numId w:val="1"/>
        </w:numPr>
        <w:spacing w:before="240" w:after="240" w:line="276" w:lineRule="auto"/>
        <w:ind w:left="36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  <w:t>Hoàng Ngọc Sơn</w:t>
      </w:r>
    </w:p>
    <w:p>
      <w:pPr>
        <w:spacing w:before="240" w:after="24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FFFFFF"/>
        </w:rPr>
        <w:t>Giảng viên hướng dẫn</w:t>
      </w:r>
      <w:r>
        <w:rPr>
          <w:rFonts w:ascii="Times New Roman" w:hAnsi="Times New Roman" w:eastAsia="Times New Roman" w:cs="Times New Roman"/>
          <w:b/>
          <w:i/>
          <w:color w:val="auto"/>
          <w:spacing w:val="0"/>
          <w:position w:val="0"/>
          <w:sz w:val="26"/>
          <w:shd w:val="clear" w:fill="auto"/>
        </w:rPr>
        <w:t>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Th.S Nguyễn Thị Thu Hương</w:t>
      </w:r>
    </w:p>
    <w:p>
      <w:pPr>
        <w:spacing w:before="240" w:after="240" w:line="276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i/>
          <w:color w:val="auto"/>
          <w:spacing w:val="0"/>
          <w:position w:val="0"/>
          <w:sz w:val="26"/>
          <w:shd w:val="clear" w:fill="auto"/>
        </w:rPr>
        <w:t>Hà Nội, tháng 10 năm 2023</w:t>
      </w:r>
    </w:p>
    <w:p>
      <w:pPr>
        <w:keepNext/>
        <w:keepLines/>
        <w:spacing w:before="0" w:after="60" w:line="276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4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8"/>
          <w:shd w:val="clear" w:fill="auto"/>
        </w:rPr>
        <w:t>NHIỆM VỤ 3/4: SPRINT 1/2</w:t>
      </w:r>
    </w:p>
    <w:p>
      <w:pPr>
        <w:keepNext/>
        <w:keepLines/>
        <w:spacing w:before="40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>I. Tài liệu đặc tả yêu cầu phần mềm</w: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 xml:space="preserve">1.1 Biểu đồ Phân rã chức năng (FDD) </w:t>
      </w:r>
      <w:r>
        <w:pict>
          <v:shape id="rectole0000000001" o:spid="_x0000_s1027" o:spt="75" type="#_x0000_t75" style="height:263.35pt;width:432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>1.2 Biểu đồ Luồng dữ liệu (DFD)</w:t>
      </w:r>
    </w:p>
    <w:p>
      <w:pPr>
        <w:keepNext/>
        <w:keepLines/>
        <w:numPr>
          <w:ilvl w:val="0"/>
          <w:numId w:val="2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1.2.1 DFD Start Game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2" o:spid="_x0000_s1028" o:spt="75" type="#_x0000_t75" style="height:286.45pt;width:548.7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keepNext/>
        <w:keepLines/>
        <w:numPr>
          <w:ilvl w:val="0"/>
          <w:numId w:val="3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1.2.2 DFD Game Over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i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3" o:spid="_x0000_s1029" o:spt="75" type="#_x0000_t75" style="height:293.55pt;width:548.7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keepNext/>
        <w:keepLines/>
        <w:numPr>
          <w:ilvl w:val="0"/>
          <w:numId w:val="4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434343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434343"/>
          <w:spacing w:val="0"/>
          <w:position w:val="0"/>
          <w:sz w:val="30"/>
          <w:shd w:val="clear" w:fill="auto"/>
        </w:rPr>
        <w:t>1.2.3 DFD Level Up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4" o:spid="_x0000_s1030" o:spt="75" type="#_x0000_t75" style="height:325.95pt;width:548.7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</w:p>
    <w:p>
      <w:pPr>
        <w:keepNext/>
        <w:keepLines/>
        <w:numPr>
          <w:ilvl w:val="0"/>
          <w:numId w:val="5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434343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434343"/>
          <w:spacing w:val="0"/>
          <w:position w:val="0"/>
          <w:sz w:val="30"/>
          <w:shd w:val="clear" w:fill="auto"/>
        </w:rPr>
        <w:t>1.2.4 DFD Trang bị vũ khí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5" o:spid="_x0000_s1031" o:spt="75" type="#_x0000_t75" style="height:383.65pt;width:568.9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>
      <w:pPr>
        <w:keepNext/>
        <w:keepLines/>
        <w:numPr>
          <w:ilvl w:val="0"/>
          <w:numId w:val="6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434343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434343"/>
          <w:spacing w:val="0"/>
          <w:position w:val="0"/>
          <w:sz w:val="30"/>
          <w:shd w:val="clear" w:fill="auto"/>
        </w:rPr>
        <w:t>1.2.5 DFD Bật/tắt âm thanh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6" o:spid="_x0000_s1032" o:spt="75" type="#_x0000_t75" style="height:210.55pt;width:548.7pt;" o:ole="t" filled="f" o:preferrelative="t" coordsize="21600,21600">
            <v:path/>
            <v:fill on="f" focussize="0,0"/>
            <v:stroke/>
            <v:imagedata r:id="rId17" o:title=""/>
            <o:lock v:ext="edit"/>
            <w10:wrap type="none"/>
            <w10:anchorlock/>
          </v:shape>
          <o:OLEObject Type="Embed" ProgID="StaticMetafile" ShapeID="rectole0000000006" DrawAspect="Content" ObjectID="_1468075731" r:id="rId16">
            <o:LockedField>false</o:LockedField>
          </o:OLEObject>
        </w:pic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>1.3 Sơ đồ Use case tổng quát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7" o:spid="_x0000_s1033" o:spt="75" type="#_x0000_t75" style="height:456.55pt;width:568.9pt;" o:ole="t" filled="f" o:preferrelative="t" coordsize="21600,21600">
            <v:path/>
            <v:fill on="f" focussize="0,0"/>
            <v:stroke/>
            <v:imagedata r:id="rId19" o:title=""/>
            <o:lock v:ext="edit"/>
            <w10:wrap type="none"/>
            <w10:anchorlock/>
          </v:shape>
          <o:OLEObject Type="Embed" ProgID="StaticMetafile" ShapeID="rectole0000000007" DrawAspect="Content" ObjectID="_1468075732" r:id="rId18">
            <o:LockedField>false</o:LockedField>
          </o:OLEObject>
        </w:pic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>1.4 Miêu tả chi tiết các Use cases</w:t>
      </w:r>
    </w:p>
    <w:p>
      <w:pPr>
        <w:keepNext/>
        <w:keepLines/>
        <w:numPr>
          <w:ilvl w:val="0"/>
          <w:numId w:val="7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1.4.1 Use case Start Game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47"/>
        <w:gridCol w:w="2080"/>
        <w:gridCol w:w="2317"/>
        <w:gridCol w:w="2162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01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Start Game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20"/>
        <w:gridCol w:w="6486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cho phép người chơi bắt đầu chơi game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này được sử dụng khi người chơi chọn nút “Play”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 khởi động game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 chọn nút “Play”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1. Người chơi khởi động game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2. Hệ thống hiển thị giao diện game menu    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3. Người chơi chọn “Play” để bắt đầu chơi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4. Hệ thống bắt đầu trò chơi</w:t>
            </w:r>
          </w:p>
        </w:tc>
      </w:tr>
    </w:tbl>
    <w:p>
      <w:pPr>
        <w:keepNext/>
        <w:keepLines/>
        <w:numPr>
          <w:ilvl w:val="0"/>
          <w:numId w:val="8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1.4.2 Use case Game Over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47"/>
        <w:gridCol w:w="2080"/>
        <w:gridCol w:w="2317"/>
        <w:gridCol w:w="2162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02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Game Over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20"/>
        <w:gridCol w:w="6486"/>
      </w:tblGrid>
      <w:tr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Hệ thống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thông trò chơi đã kết thúc nếu nhân vật người chơi điều khiển hết điểm sinh mệnh.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này được sử dụng khi nhân vật người chơi điều khiển hết sinh mệnh.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 chọn “Play” và bắt đầu chơi game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Nhân vật điều khiển hết điểm sinh mệnh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1. Người chơi chọn “Play” và bắt đầu chơi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2. Hệ thống hiển thị thanh sinh mệnh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3. Khi nhân vật hết sinh lực hệ thống hiển thị thông báo Game Over và cho người chơi lựa chọn chơi lại hoặc thoát ra game menu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keepNext/>
        <w:keepLines/>
        <w:numPr>
          <w:ilvl w:val="0"/>
          <w:numId w:val="9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1.4.3 Use case Level Up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47"/>
        <w:gridCol w:w="2080"/>
        <w:gridCol w:w="2317"/>
        <w:gridCol w:w="2162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03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Level Up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19"/>
        <w:gridCol w:w="6487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Hệ thống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lên cấp nhân vật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này được sử dụng khi nhân vật đủ điểm kinh nghiệm từ việc tiêu diệt quái vật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 chọn “Play” và bắt đầu chơi game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Nhân vật tích lũy đủ điểm kinh nghiệm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1.Người chơi bắt đầu chơi game và điều khiển nhân vật tiêu diệt quái vật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2. Hệ thống tăng điểm kinh nghiệm theo số quái vật bị tiêu diệt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3. Khi kinh nghiệm đã đủ, hệ thống hiện lên bảng chọn vũ khí và kinh nghiệm reset.</w:t>
            </w: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keepNext/>
        <w:keepLines/>
        <w:numPr>
          <w:ilvl w:val="0"/>
          <w:numId w:val="10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1.4.4 Use case Trang bị vũ khí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47"/>
        <w:gridCol w:w="2080"/>
        <w:gridCol w:w="2317"/>
        <w:gridCol w:w="2162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04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Trang bị vũ khí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20"/>
        <w:gridCol w:w="6486"/>
      </w:tblGrid>
      <w:tr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Hệ thống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thể hiện vũ khí cạnh nhân vật sau khi người chơi chọn vũ khí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này được sử dụng khi người chơi đã chọn vũ khí sau khi lên cấp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Nhân vật lên cấp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 chọn vũ khí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1. Người chơi sau khi lên cấp sẽ được chọn vũ khí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2. Sau khi người chơi đã chọn xong vũ khí, hệ thống sẽ hiển thị vũ khí đã chọn cạnh nhân vật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keepNext/>
        <w:keepLines/>
        <w:numPr>
          <w:ilvl w:val="0"/>
          <w:numId w:val="11"/>
        </w:numPr>
        <w:spacing w:before="320" w:after="8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1.4.5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Use case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Bật/tắt âm thanh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47"/>
        <w:gridCol w:w="2080"/>
        <w:gridCol w:w="2317"/>
        <w:gridCol w:w="2162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05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Bật/tắt âm thanh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18"/>
        <w:gridCol w:w="6488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cho phép người chơi bật hoặc tắt âm thanh của trò chơi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này được sử dụng khi người chơi chọn “Pause” và bấm vào biểu tượng loa để bật tắt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 chọn “Pause”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 chọn biểu tượng loa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1. Người đang chơi game bấm nút “Pause”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2. Hệ thống sẽ tạm dừng trò chơi và hiển thị bảng tùy chọn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3.Người chơi chọn biểu tượng loa để bặt hoặc tắt âm thanh</w:t>
            </w:r>
          </w:p>
        </w:tc>
      </w:tr>
    </w:tbl>
    <w:p>
      <w:pPr>
        <w:keepNext/>
        <w:keepLines/>
        <w:numPr>
          <w:ilvl w:val="0"/>
          <w:numId w:val="12"/>
        </w:numPr>
        <w:spacing w:before="360" w:after="12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1.4.6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>Use case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Tiêu diệt quái vật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63"/>
        <w:gridCol w:w="2074"/>
        <w:gridCol w:w="2313"/>
        <w:gridCol w:w="2156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12"/>
              </w:numPr>
              <w:spacing w:before="0" w:after="160" w:line="240" w:lineRule="auto"/>
              <w:ind w:left="720" w:right="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06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Tiêu diệt quái vật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…</w:t>
            </w: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20"/>
        <w:gridCol w:w="6486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Người chơi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cho phép người chơi sử dụng vũ khí để tiêu diệt quái vật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Chức năng này được sử dụng khi người chơi bắt đầu trò chơi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Nhân vật đã được trang bị vũ khí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i/>
                <w:color w:val="auto"/>
                <w:spacing w:val="0"/>
                <w:position w:val="0"/>
                <w:sz w:val="28"/>
                <w:shd w:val="clear" w:fill="auto"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1. Người chơi sau khi bắt đầu trò chơi sẽ được hệ thống trang bị sẵn một vũ khí.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2. Hệ thống sinh ra quái vật. </w:t>
            </w:r>
          </w:p>
          <w:p>
            <w:pPr>
              <w:spacing w:before="0" w:after="16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>3. Người chơi điều khiển nhân vật để tiêu diệt quái vật.</w:t>
            </w:r>
          </w:p>
        </w:tc>
      </w:tr>
    </w:tbl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FF00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 xml:space="preserve">1.5 Sơ đồ Trình tự (SD) </w:t>
      </w: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32"/>
          <w:shd w:val="clear" w:fill="auto"/>
        </w:rPr>
        <w:t>(thêm diệt quái, lv up, chọn trạng bị)</w:t>
      </w:r>
    </w:p>
    <w:p>
      <w:pPr>
        <w:keepNext/>
        <w:keepLines/>
        <w:numPr>
          <w:ilvl w:val="0"/>
          <w:numId w:val="13"/>
        </w:numPr>
        <w:spacing w:before="360" w:after="12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</w:rPr>
        <w:t xml:space="preserve">1.5.1 Chơi game </w: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pict>
          <v:shape id="rectole0000000008" o:spid="_x0000_s1034" o:spt="75" type="#_x0000_t75" style="height:427.2pt;width:532.5pt;" o:ole="t" filled="f" o:preferrelative="t" coordsize="21600,21600">
            <v:path/>
            <v:fill on="f" focussize="0,0"/>
            <v:stroke/>
            <v:imagedata r:id="rId21" o:title=""/>
            <o:lock v:ext="edit"/>
            <w10:wrap type="none"/>
            <w10:anchorlock/>
          </v:shape>
          <o:OLEObject Type="Embed" ProgID="StaticMetafile" ShapeID="rectole0000000008" DrawAspect="Content" ObjectID="_1468075733" r:id="rId20">
            <o:LockedField>false</o:LockedField>
          </o:OLEObject>
        </w:pic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FF00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 xml:space="preserve">1.6 Biểu đồ quan hệ thực thể (ERD) </w:t>
      </w: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32"/>
          <w:shd w:val="clear" w:fill="auto"/>
        </w:rPr>
        <w:t>(còn nhiều chủ thể để khai thác)</w: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FF0000"/>
          <w:spacing w:val="0"/>
          <w:position w:val="0"/>
          <w:sz w:val="32"/>
          <w:shd w:val="clear" w:fill="auto"/>
        </w:rPr>
      </w:pPr>
      <w:r>
        <w:pict>
          <v:shape id="rectole0000000009" o:spid="_x0000_s1035" o:spt="75" type="#_x0000_t75" style="height:345.2pt;width:560.85pt;" o:ole="t" filled="f" o:preferrelative="t" coordsize="21600,21600">
            <v:path/>
            <v:fill on="f" focussize="0,0"/>
            <v:stroke/>
            <v:imagedata r:id="rId23" o:title=""/>
            <o:lock v:ext="edit"/>
            <w10:wrap type="none"/>
            <w10:anchorlock/>
          </v:shape>
          <o:OLEObject Type="Embed" ProgID="StaticMetafile" ShapeID="rectole0000000009" DrawAspect="Content" ObjectID="_1468075734" r:id="rId22">
            <o:LockedField>false</o:LockedField>
          </o:OLEObject>
        </w:pict>
      </w:r>
    </w:p>
    <w:p>
      <w:pPr>
        <w:spacing w:before="0" w:after="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II. Thiết kế phần mềm</w:t>
      </w:r>
    </w:p>
    <w:p>
      <w:pPr>
        <w:keepNext/>
        <w:keepLines/>
        <w:numPr>
          <w:ilvl w:val="0"/>
          <w:numId w:val="14"/>
        </w:numPr>
        <w:spacing w:before="360" w:after="120" w:line="276" w:lineRule="auto"/>
        <w:ind w:left="720" w:right="0" w:hanging="36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Thiết kế Kiến trúc </w:t>
      </w: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32"/>
          <w:shd w:val="clear" w:fill="auto"/>
        </w:rPr>
        <w:t>(k hợp lý)</w:t>
      </w:r>
    </w:p>
    <w:p>
      <w:pPr>
        <w:keepNext/>
        <w:keepLines/>
        <w:spacing w:before="360" w:after="120" w:line="276" w:lineRule="auto"/>
        <w:ind w:left="72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pict>
          <v:shape id="rectole0000000010" o:spid="_x0000_s1036" o:spt="75" type="#_x0000_t75" style="height:389.75pt;width:473.75pt;" o:ole="t" filled="f" o:preferrelative="t" coordsize="21600,21600">
            <v:path/>
            <v:fill on="f" focussize="0,0"/>
            <v:stroke/>
            <v:imagedata r:id="rId25" o:title=""/>
            <o:lock v:ext="edit"/>
            <w10:wrap type="none"/>
            <w10:anchorlock/>
          </v:shape>
          <o:OLEObject Type="Embed" ProgID="StaticMetafile" ShapeID="rectole0000000010" DrawAspect="Content" ObjectID="_1468075735" r:id="rId24">
            <o:LockedField>false</o:LockedField>
          </o:OLEObject>
        </w:pic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FF00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 xml:space="preserve">2.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Thiết kế Hướng đối tượng </w:t>
      </w: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32"/>
          <w:shd w:val="clear" w:fill="auto"/>
        </w:rPr>
        <w:t>(sửa lại)</w:t>
      </w: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11" o:spid="_x0000_s1037" o:spt="75" type="#_x0000_t75" style="height:130.55pt;width:487.95pt;" o:ole="t" filled="f" o:preferrelative="t" coordsize="21600,21600">
            <v:path/>
            <v:fill on="f" focussize="0,0"/>
            <v:stroke/>
            <v:imagedata r:id="rId27" o:title=""/>
            <o:lock v:ext="edit"/>
            <w10:wrap type="none"/>
            <w10:anchorlock/>
          </v:shape>
          <o:OLEObject Type="Embed" ProgID="StaticMetafile" ShapeID="rectole0000000011" DrawAspect="Content" ObjectID="_1468075736" r:id="rId26">
            <o:LockedField>false</o:LockedField>
          </o:OLEObject>
        </w:pict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 xml:space="preserve">3.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Thiết kế Dữ liệu </w:t>
      </w:r>
      <w:bookmarkStart w:id="5" w:name="_GoBack"/>
      <w:bookmarkEnd w:id="5"/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3.1 Các thực thể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và</w:t>
      </w:r>
      <w:r>
        <w:rPr>
          <w:rFonts w:hint="default" w:ascii="Times New Roman" w:hAnsi="Times New Roman" w:cs="Times New Roman"/>
          <w:sz w:val="28"/>
          <w:szCs w:val="28"/>
        </w:rPr>
        <w:t xml:space="preserve"> thuộc tính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 xml:space="preserve">Người chơi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highlight w:val="white"/>
          <w:u w:val="single"/>
          <w:lang w:val="en-US"/>
        </w:rPr>
        <w:t>ID người chơi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thanh HP, thanh kinh nghiệm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>Vũ khí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u w:val="single"/>
          <w:lang w:val="en-US"/>
        </w:rPr>
        <w:t>tên vũ khí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lang w:val="en-US"/>
        </w:rPr>
        <w:t>, loại vũ khí, loại sát thương, ID người chơi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  <w:t>)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>Nhân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tên nhân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ID người chơi)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 xml:space="preserve">Hoạt ảnh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khung hình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chuyển động, màu sắc, thời gian, ID người chơi, tên 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>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tên 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loại quái vật, thanh HP, điểm kinh nghiệm, lượng sát thương, ID người chơi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bookmarkStart w:id="0" w:name="_e1c7nltepm50" w:colFirst="0" w:colLast="0"/>
      <w:bookmarkEnd w:id="0"/>
      <w:r>
        <w:rPr>
          <w:rFonts w:hint="default" w:ascii="Times New Roman" w:hAnsi="Times New Roman" w:cs="Times New Roman"/>
          <w:sz w:val="28"/>
          <w:szCs w:val="28"/>
        </w:rPr>
        <w:t>3.2 Mối liên kết</w:t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Người chơi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và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Vũ khí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là liên kết 1 - n</w:t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Người chơi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và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Nhân vật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là liên kết 1 - n</w:t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Người chơi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và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Hoạt ảnh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là liên kết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 xml:space="preserve"> - n</w:t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Người chơi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và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Quái vật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là liên kết 1 - n</w:t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Quái vật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và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Hoạt ảnh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là liên kết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 xml:space="preserve"> - n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bookmarkStart w:id="1" w:name="_5g92lgkmbaty" w:colFirst="0" w:colLast="0"/>
      <w:bookmarkEnd w:id="1"/>
      <w:r>
        <w:rPr>
          <w:rFonts w:hint="default" w:ascii="Times New Roman" w:hAnsi="Times New Roman" w:cs="Times New Roman"/>
          <w:sz w:val="28"/>
          <w:szCs w:val="28"/>
        </w:rPr>
        <w:t>3.3 Chuyển sang quan hệ</w:t>
      </w:r>
    </w:p>
    <w:p>
      <w:pPr>
        <w:numPr>
          <w:ilvl w:val="0"/>
          <w:numId w:val="16"/>
        </w:num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Liên kết 1 - N → Khóa chính của quan hệ bên một trở thành khóa ngoại của quan hệ bên nhiều.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Kết quả: 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bookmarkStart w:id="2" w:name="_4oioii6y1hjt" w:colFirst="0" w:colLast="0"/>
      <w:bookmarkEnd w:id="2"/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 xml:space="preserve">Người chơi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highlight w:val="white"/>
          <w:u w:val="single"/>
          <w:lang w:val="en-US"/>
        </w:rPr>
        <w:t>ID người chơi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thanh HP, thanh kinh nghiệm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>Vũ khí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u w:val="single"/>
          <w:lang w:val="en-US"/>
        </w:rPr>
        <w:t>tên vũ khí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lang w:val="en-US"/>
        </w:rPr>
        <w:t>, loại vũ khí, loại sát thương, ID người chơi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  <w:t>)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>Nhân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tên nhân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ID người chơi)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 xml:space="preserve">Hoạt ảnh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khung hình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chuyển động, màu sắc, thời gian, ID người chơi, tên 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>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tên 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loại quái vật, thanh HP, điểm kinh nghiệm, lượng sát thương, ID người chơi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3.4 Chuẩn hóa dữ liệu</w:t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bookmarkStart w:id="3" w:name="_1okzrr4rro50" w:colFirst="0" w:colLast="0"/>
      <w:bookmarkEnd w:id="3"/>
      <w:r>
        <w:rPr>
          <w:rFonts w:hint="default" w:ascii="Times New Roman" w:hAnsi="Times New Roman" w:cs="Times New Roman"/>
          <w:sz w:val="28"/>
          <w:szCs w:val="28"/>
        </w:rPr>
        <w:t>3.4.1  Xác định phụ thuộc hàm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ID người chơi xác định người chơi duy nhất bao gồm thanh HP, thanh kinh nghiệm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Tên vũ khí xác định thông tin của các vũ khí khác nhau bao gồm loại vũ khí, loại sát thương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Tên nhân vật xác định thông tin của các nhân vật khác nhau bao gồm thanh HP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Khung hình xác định hoạt ảnh duy nhất của trò chơi bao gồm chuyển động, màu sắc, thời gian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 Tên quái vật xác định thông tin của các quái vật khác nhau bao gồm loại quái vật, thanh HP, điểm kinh nghiệm, lượng sát thương</w:t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bookmarkStart w:id="4" w:name="_og1qvyceml8u" w:colFirst="0" w:colLast="0"/>
      <w:bookmarkEnd w:id="4"/>
      <w:r>
        <w:rPr>
          <w:rFonts w:hint="default" w:ascii="Times New Roman" w:hAnsi="Times New Roman" w:cs="Times New Roman"/>
          <w:sz w:val="28"/>
          <w:szCs w:val="28"/>
        </w:rPr>
        <w:t>3.4.2 Xét các dạng chuẩn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 xml:space="preserve">Người chơi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ID người chơi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thanh HP, thanh kinh nghiệm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Đặt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ID người chơi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 xml:space="preserve"> = A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thanh HP</w:t>
      </w:r>
      <w:r>
        <w:rPr>
          <w:rFonts w:hint="default" w:ascii="Times New Roman" w:hAnsi="Times New Roman" w:cs="Times New Roman"/>
          <w:sz w:val="28"/>
          <w:szCs w:val="28"/>
        </w:rPr>
        <w:t xml:space="preserve"> = B,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thanh kinh nghiệm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= C</w:t>
      </w:r>
    </w:p>
    <w:p>
      <w:pPr>
        <w:ind w:left="360" w:firstLine="7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Phụ thuộc hàm: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ardo" w:cs="Times New Roman"/>
          <w:sz w:val="28"/>
          <w:szCs w:val="28"/>
        </w:rPr>
        <w:t xml:space="preserve"> F = {A → B, A →  C</w:t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=&gt; Đạt 1NF vì không có thuộc tính đa trị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2NF vì các thuộc tính không khóa phụ thuộc đầy đủ vào khóa chính A 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=&gt; Đạt 3NF vì các thuộc tính không khóa phụ thuộc trực tiếp vào khóa chính A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=&gt; Đạt BCNF vì không có thuộc tính khóa nào phụ thuộc vào thuộc tính không khóa</w:t>
      </w: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>Vũ khí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u w:val="single"/>
          <w:lang w:val="en-US"/>
        </w:rPr>
        <w:t>tên vũ khí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  <w:lang w:val="en-US"/>
        </w:rPr>
        <w:t>, loại vũ khí, loại sát thương, ID người chơi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highlight w:val="white"/>
        </w:rPr>
        <w:t>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Đặt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tên vũ khí = 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loại vũ khí = B, loại sát thương = C, ID người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chơi = D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Phụ thuộc hàm: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 = {A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B,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C,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=&gt; Đạt 1NF vì không có thuộc tính đa trị</w:t>
      </w:r>
    </w:p>
    <w:p>
      <w:pPr>
        <w:ind w:left="72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2NF vì các thuộc tính không khóa phụ thuộc đầy đủ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khóa chính A</w:t>
      </w:r>
    </w:p>
    <w:p>
      <w:pPr>
        <w:ind w:left="1080" w:firstLine="420" w:firstLineChars="1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3NF vì các thuộc tính không khóa phụ thuộc trực tiếp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khóa chính A</w:t>
      </w:r>
    </w:p>
    <w:p>
      <w:pPr>
        <w:ind w:left="1080" w:firstLine="420" w:firstLineChars="1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BCNF vì không có thuộc tính khóa nào phụ thuộc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thuộc tính không khóa</w:t>
      </w:r>
    </w:p>
    <w:p>
      <w:pPr>
        <w:ind w:left="72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 xml:space="preserve">Hoạt ảnh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khung hình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chuyển động, màu sắc, thời gian, ID người chơi, tên 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Đặt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khung hình = 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 chuyển động = B, màu sắc = C, thời gian = D, ID người chơi = E, tên quái vật = F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Phụ thuộc hàm: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F = {A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B,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C,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D,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E,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F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=&gt; Đạt 1NF vì không có thuộc tính đa trị</w:t>
      </w:r>
    </w:p>
    <w:p>
      <w:pPr>
        <w:ind w:left="72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2NF vì các thuộc tính không khóa phụ thuộc đầy đủ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khóa chính A</w:t>
      </w:r>
    </w:p>
    <w:p>
      <w:pPr>
        <w:ind w:left="1080" w:firstLine="420" w:firstLineChars="1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3NF vì các thuộc tính không khóa phụ thuộc trực tiếp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khóa chính A</w:t>
      </w:r>
    </w:p>
    <w:p>
      <w:pPr>
        <w:ind w:left="1080" w:firstLine="420" w:firstLineChars="1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BCNF vì không có thuộc tính khóa nào phụ thuộc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thuộc tính không khóa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numPr>
          <w:ilvl w:val="0"/>
          <w:numId w:val="15"/>
        </w:numPr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white"/>
          <w:lang w:val="en-US"/>
        </w:rPr>
        <w:t>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(</w:t>
      </w:r>
      <w:r>
        <w:rPr>
          <w:rFonts w:hint="default" w:ascii="Times New Roman" w:hAnsi="Times New Roman" w:cs="Times New Roman"/>
          <w:sz w:val="28"/>
          <w:szCs w:val="28"/>
          <w:highlight w:val="white"/>
          <w:u w:val="single"/>
          <w:lang w:val="en-US"/>
        </w:rPr>
        <w:t>tên quái vật</w:t>
      </w:r>
      <w:r>
        <w:rPr>
          <w:rFonts w:hint="default" w:ascii="Times New Roman" w:hAnsi="Times New Roman" w:cs="Times New Roman"/>
          <w:sz w:val="28"/>
          <w:szCs w:val="28"/>
          <w:highlight w:val="white"/>
          <w:lang w:val="en-US"/>
        </w:rPr>
        <w:t>, loại quái vật, thanh HP, điểm kinh nghiệm, lượng sát thương, ID người chơi</w:t>
      </w:r>
      <w:r>
        <w:rPr>
          <w:rFonts w:hint="default" w:ascii="Times New Roman" w:hAnsi="Times New Roman" w:cs="Times New Roman"/>
          <w:sz w:val="28"/>
          <w:szCs w:val="28"/>
          <w:highlight w:val="white"/>
        </w:rPr>
        <w:t>)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Đặt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tên quái vật = 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loại quái vật = B, thanh HP = C, điểm kinh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nghiệm = D, lượng sát thương = E, ID người chơi = F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Phụ thuộc hàm: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F = {A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B,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C,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D, A </w:t>
      </w:r>
      <w:r>
        <w:rPr>
          <w:rFonts w:hint="default" w:ascii="Times New Roman" w:hAnsi="Times New Roman" w:eastAsia="Cardo" w:cs="Times New Roman"/>
          <w:sz w:val="28"/>
          <w:szCs w:val="28"/>
        </w:rPr>
        <w:t>→</w:t>
      </w:r>
      <w:r>
        <w:rPr>
          <w:rFonts w:hint="default" w:ascii="Times New Roman" w:hAnsi="Times New Roman" w:eastAsia="Cardo" w:cs="Times New Roman"/>
          <w:sz w:val="28"/>
          <w:szCs w:val="28"/>
          <w:lang w:val="en-US"/>
        </w:rPr>
        <w:t xml:space="preserve"> E, A </w:t>
      </w:r>
      <w:r>
        <w:rPr>
          <w:rFonts w:hint="default" w:ascii="Times New Roman" w:hAnsi="Times New Roman" w:eastAsia="Cardo" w:cs="Times New Roman"/>
          <w:kern w:val="0"/>
          <w:sz w:val="28"/>
          <w:szCs w:val="28"/>
          <w:lang w:val="en-US" w:eastAsia="zh-CN" w:bidi="ar"/>
        </w:rPr>
        <w:t>→ F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</w:rPr>
        <w:t>=&gt; Đạt 1NF vì không có thuộc tính đa trị</w:t>
      </w:r>
    </w:p>
    <w:p>
      <w:pPr>
        <w:ind w:left="720" w:leftChars="0" w:firstLine="859" w:firstLineChars="307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2NF vì các thuộc tính không khóa phụ thuộc đầy đủ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khóa chính A</w:t>
      </w:r>
    </w:p>
    <w:p>
      <w:pPr>
        <w:ind w:left="108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3NF vì các thuộc tính không khóa phụ thuộc trực tiếp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khóa chính A</w:t>
      </w:r>
    </w:p>
    <w:p>
      <w:pPr>
        <w:ind w:firstLine="1573" w:firstLineChars="56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=&gt; Đạt BCNF vì không có thuộc tính khóa nào phụ thuộc vào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thuộc tính không khóa</w:t>
      </w:r>
    </w:p>
    <w:p>
      <w:pPr>
        <w:spacing w:before="0" w:after="0" w:line="276" w:lineRule="auto"/>
        <w:ind w:left="1080" w:right="0" w:firstLine="0"/>
        <w:jc w:val="left"/>
        <w:rPr>
          <w:rFonts w:ascii="Times New Roman" w:hAnsi="Times New Roman" w:eastAsia="Times New Roman" w:cs="Times New Roman"/>
          <w:color w:val="434343"/>
          <w:spacing w:val="0"/>
          <w:position w:val="0"/>
          <w:sz w:val="3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3.5 Sơ đồ quan hệ </w:t>
      </w:r>
      <w:r>
        <w:drawing>
          <wp:inline distT="0" distB="0" distL="114300" distR="114300">
            <wp:extent cx="5269865" cy="3373120"/>
            <wp:effectExtent l="0" t="0" r="3175" b="10160"/>
            <wp:docPr id="1" name="Picture 1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n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36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  <w:t xml:space="preserve">4.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>Thiết kế Giao diện Người dùng</w:t>
      </w:r>
    </w:p>
    <w:p>
      <w:pPr>
        <w:numPr>
          <w:ilvl w:val="0"/>
          <w:numId w:val="17"/>
        </w:numPr>
        <w:spacing w:before="0" w:after="0" w:line="276" w:lineRule="auto"/>
        <w:ind w:left="1080" w:right="0" w:hanging="36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giao diện chính khi vào</w:t>
      </w: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pict>
          <v:shape id="rectole0000000013" o:spid="_x0000_s1039" o:spt="75" type="#_x0000_t75" style="height:319.9pt;width:568.9pt;" o:ole="t" filled="f" o:preferrelative="t" coordsize="21600,21600">
            <v:path/>
            <v:fill on="f" focussize="0,0"/>
            <v:stroke/>
            <v:imagedata r:id="rId30" o:title=""/>
            <o:lock v:ext="edit"/>
            <w10:wrap type="none"/>
            <w10:anchorlock/>
          </v:shape>
          <o:OLEObject Type="Embed" ProgID="StaticMetafile" ShapeID="rectole0000000013" DrawAspect="Content" ObjectID="_1468075737" r:id="rId29">
            <o:LockedField>false</o:LockedField>
          </o:OLEObject>
        </w:pict>
      </w: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numPr>
          <w:ilvl w:val="0"/>
          <w:numId w:val="18"/>
        </w:numPr>
        <w:spacing w:before="0" w:after="0" w:line="276" w:lineRule="auto"/>
        <w:ind w:left="1080" w:right="0" w:hanging="36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giao diện sau khi người chơi bấm nút “PLAY”</w:t>
      </w:r>
    </w:p>
    <w:p>
      <w:pPr>
        <w:spacing w:before="0" w:after="0" w:line="276" w:lineRule="auto"/>
        <w:ind w:left="72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pict>
          <v:shape id="rectole0000000014" o:spid="_x0000_s1040" o:spt="75" type="#_x0000_t75" style="height:315.85pt;width:568.9pt;" o:ole="t" filled="f" o:preferrelative="t" coordsize="21600,21600">
            <v:path/>
            <v:fill on="f" focussize="0,0"/>
            <v:stroke/>
            <v:imagedata r:id="rId32" o:title=""/>
            <o:lock v:ext="edit"/>
            <w10:wrap type="none"/>
            <w10:anchorlock/>
          </v:shape>
          <o:OLEObject Type="Embed" ProgID="StaticMetafile" ShapeID="rectole0000000014" DrawAspect="Content" ObjectID="_1468075738" r:id="rId31">
            <o:LockedField>false</o:LockedField>
          </o:OLEObject>
        </w:pict>
      </w: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numPr>
          <w:ilvl w:val="0"/>
          <w:numId w:val="19"/>
        </w:numPr>
        <w:spacing w:before="0" w:after="0" w:line="276" w:lineRule="auto"/>
        <w:ind w:left="1080" w:right="0" w:hanging="36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sau khi người chơi bấm vào nút tạm dừng(góc trên bên phải) sẽ hiện bảng “pause”</w:t>
      </w:r>
    </w:p>
    <w:p>
      <w:pPr>
        <w:spacing w:before="0" w:after="0" w:line="276" w:lineRule="auto"/>
        <w:ind w:left="108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pict>
          <v:shape id="rectole0000000015" o:spid="_x0000_s1041" o:spt="75" type="#_x0000_t75" style="height:251.05pt;width:393.8pt;" o:ole="t" filled="f" o:preferrelative="t" coordsize="21600,21600">
            <v:path/>
            <v:fill on="f" focussize="0,0"/>
            <v:stroke/>
            <v:imagedata r:id="rId34" o:title=""/>
            <o:lock v:ext="edit"/>
            <w10:wrap type="none"/>
            <w10:anchorlock/>
          </v:shape>
          <o:OLEObject Type="Embed" ProgID="StaticMetafile" ShapeID="rectole0000000015" DrawAspect="Content" ObjectID="_1468075739" r:id="rId33">
            <o:LockedField>false</o:LockedField>
          </o:OLEObject>
        </w:pict>
      </w:r>
    </w:p>
    <w:p>
      <w:pPr>
        <w:keepNext/>
        <w:keepLines/>
        <w:spacing w:before="40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III. Mã nguồn</w:t>
      </w: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                        </w:t>
      </w:r>
      <w:r>
        <w:fldChar w:fldCharType="begin"/>
      </w:r>
      <w:r>
        <w:instrText xml:space="preserve"> HYPERLINK "https://github.com/Nguyen-Dong/NighmareSlayer"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fill="auto"/>
        </w:rPr>
        <w:t>https://github.com/Nguyen-Dong/NighmareSlayer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fill="auto"/>
        </w:rPr>
        <w:fldChar w:fldCharType="end"/>
      </w:r>
    </w:p>
    <w:p>
      <w:pPr>
        <w:keepNext/>
        <w:keepLines/>
        <w:spacing w:before="400" w:after="12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IV. Tài liệu kiểm thử</w:t>
      </w:r>
    </w:p>
    <w:p>
      <w:pPr>
        <w:numPr>
          <w:ilvl w:val="0"/>
          <w:numId w:val="20"/>
        </w:numPr>
        <w:spacing w:before="0" w:after="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Tham khảo báo cáo </w:t>
      </w:r>
      <w:r>
        <w:fldChar w:fldCharType="begin"/>
      </w:r>
      <w:r>
        <w:instrText xml:space="preserve"> HYPERLINK "https://docs.google.com/spreadsheets/d/e/2PACX-1vRshOgGloG3eIzVmbbpWyYTImu8-tHhncMrNWMHtrhLiwDA9VkpH0MDrLoXzlNFhYe52b8tCXRpA5l4/pubhtml?gid=0&amp;single=true"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fill="auto"/>
        </w:rPr>
        <w:t>ki HYPERLINK "https://docs.google.com/spreadsheets/d/e/2PACX-1vRshOgGloG3eIzVmbbpWyYTImu8-tHhncMrNWMHtrhLiwDA9VkpH0MDrLoXzlNFhYe52b8tCXRpA5l4/pubhtml?gid=0&amp;single=true"ểm HYPERLINK "https://docs.google.com/spreadsheets/d/e/2PACX-1vRshOgGloG3eIzVmbbpWyYTImu8-tHhncMrNWMHtrhLiwDA9VkpH0MDrLoXzlNFhYe52b8tCXRpA5l4/pubhtml?gid=0&amp;single=true" HYPERLINK "https://docs.google.com/spreadsheets/d/e/2PACX-1vRshOgGloG3eIzVmbbpWyYTImu8-tHhncMrNWMHtrhLiwDA9VkpH0MDrLoXzlNFhYe52b8tCXRpA5l4/pubhtml?gid=0 HYPERLINK "https://docs.google.com/spreadsheets/d/e/2PACX-1vRshOgGloG3eIzVmbbpWyYTImu8-tHhncMrNWMHtrhLiwDA9VkpH0MDrLoXzlNFhYe52b8tCXRpA5l4/pubhtml?gid=0&amp;single=true"&amp; HYPERLINK "https://docs.google.com/spreadsheets/d/e/2PACX-1vRshOgGloG3eIzVmbbpWyYTImu8-tHhncMrNWMHtrhLiwDA9VkpH0MDrLoXzlNFhYe52b8tCXRpA5l4/pubhtml?gid=0&amp;single=true"single=true" HYPERLINK "https://docs.google.com/spreadsheets/d/e/2PACX-1vRshOgGloG3eIzVmbbpWyYTImu8-tHhncMrNWMHtrhLiwDA9VkpH0MDrLoXzlNFhYe52b8tCXRpA5l4/pubhtml?gid=0&amp;single=true"  HYPERLINK "https://docs.google.com/spreadsheets/d/e/2PACX-1vRshOgGloG3eIzVmbbpWyYTImu8-tHhncMrNWMHtrhLiwDA9VkpH0MDrLoXzlNFhYe52b8tCXRpA5l4/pubhtml?gid=0&amp;single=true" HYPERLINK "https://docs.google.com/spreadsheets/d/e/2PACX-1vRshOgGloG3eIzVmbbpWyYTImu8-tHhncMrNWMHtrhLiwDA9VkpH0MDrLoXzlNFhYe52b8tCXRpA5l4/pubhtml?gid=0 HYPERLINK "https://docs.google.com/spreadsheets/d/e/2PACX-1vRshOgGloG3eIzVmbbpWyYTImu8-tHhncMrNWMHtrhLiwDA9VkpH0MDrLoXzlNFhYe52b8tCXRpA5l4/pubhtml?gid=0&amp;single=true"&amp; HYPERLINK "https://docs.google.com/spreadsheets/d/e/2PACX-1vRshOgGloG3eIzVmbbpWyYTImu8-tHhncMrNWMHtrhLiwDA9VkpH0MDrLoXzlNFhYe52b8tCXRpA5l4/pubhtml?gid=0&amp;single=true"single=true" HYPERLINK "https://docs.google.com/spreadsheets/d/e/2PACX-1vRshOgGloG3eIzVmbbpWyYTImu8-tHhncMrNWMHtrhLiwDA9VkpH0MDrLoXzlNFhYe52b8tCXRpA5l4/pubhtml?gid=0&amp;single=true"th HYPERLINK "https://docs.google.com/spreadsheets/d/e/2PACX-1vRshOgGloG3eIzVmbbpWyYTImu8-tHhncMrNWMHtrhLiwDA9VkpH0MDrLoXzlNFhYe52b8tCXRpA5l4/pubhtml?gid=0&amp;single=true"ử HYPERLINK "https://docs.google.com/spreadsheets/d/e/2PACX-1vRshOgGloG3eIzVmbbpWyYTImu8-tHhncMrNWMHtrhLiwDA9VkpH0MDrLoXzlNFhYe52b8tCXRpA5l4/pubhtml?gid=0&amp;single=true" HYPERLINK "https://docs.google.com/spreadsheets/d/e/2PACX-1vRshOgGloG3eIzVmbbpWyYTImu8-tHhncMrNWMHtrhLiwDA9VkpH0MDrLoXzlNFhYe52b8tCXRpA5l4/pubhtml?gid=0 HYPERLINK "https://docs.google.com/spreadsheets/d/e/2PACX-1vRshOgGloG3eIzVmbbpWyYTImu8-tHhncMrNWMHtrhLiwDA9VkpH0MDrLoXzlNFhYe52b8tCXRpA5l4/pubhtml?gid=0&amp;single=true"&amp; HYPERLINK "https://docs.google.com/spreadsheets/d/e/2PACX-1vRshOgGloG3eIzVmbbpWyYTImu8-tHhncMrNWMHtrhLiwDA9VkpH0MDrLoXzlNFhYe52b8tCXRpA5l4/pubhtml?gid=0&amp;single=true"single=true" HYPERLINK "https://docs.google.com/spreadsheets/d/e/2PACX-1vRshOgGloG3eIzVmbbpWyYTImu8-tHhncMrNWMHtrhLiwDA9VkpH0MDrLoXzlNFhYe52b8tCXRpA5l4/pubhtml?gid=0&amp;single=true"  HYPERLINK "https://docs.google.com/spreadsheets/d/e/2PACX-1vRshOgGloG3eIzVmbbpWyYTImu8-tHhncMrNWMHtrhLiwDA9VkpH0MDrLoXzlNFhYe52b8tCXRpA5l4/pubhtml?gid=0&amp;single=true" HYPERLINK "https://docs.google.com/spreadsheets/d/e/2PACX-1vRshOgGloG3eIzVmbbpWyYTImu8-tHhncMrNWMHtrhLiwDA9VkpH0MDrLoXzlNFhYe52b8tCXRpA5l4/pubhtml?gid=0 HYPERLINK "https://docs.google.com/spreadsheets/d/e/2PACX-1vRshOgGloG3eIzVmbbpWyYTImu8-tHhncMrNWMHtrhLiwDA9VkpH0MDrLoXzlNFhYe52b8tCXRpA5l4/pubhtml?gid=0&amp;single=true"&amp; HYPERLINK "https://docs.google.com/spreadsheets/d/e/2PACX-1vRshOgGloG3eIzVmbbpWyYTImu8-tHhncMrNWMHtrhLiwDA9VkpH0MDrLoXzlNFhYe52b8tCXRpA5l4/pubhtml?gid=0&amp;single=true"single=true" HYPERLINK "https://docs.google.com/spreadsheets/d/e/2PACX-1vRshOgGloG3eIzVmbbpWyYTImu8-tHhncMrNWMHtrhLiwDA9VkpH0MDrLoXzlNFhYe52b8tCXRpA5l4/pubhtml?gid=0&amp;single=true"giao HYPERLINK "https://docs.google.com/spreadsheets/d/e/2PACX-1vRshOgGloG3eIzVmbbpWyYTImu8-tHhncMrNWMHtrhLiwDA9VkpH0MDrLoXzlNFhYe52b8tCXRpA5l4/pubhtml?gid=0&amp;single=true" HYPERLINK "https://docs.google.com/spreadsheets/d/e/2PACX-1vRshOgGloG3eIzVmbbpWyYTImu8-tHhncMrNWMHtrhLiwDA9VkpH0MDrLoXzlNFhYe52b8tCXRpA5l4/pubhtml?gid=0 HYPERLINK "https://docs.google.com/spreadsheets/d/e/2PACX-1vRsh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fill="auto"/>
        </w:rPr>
        <w:t>OgGloG3eIzVmbbpWyYTImu8-tHhncMrNWMHtrhLiwDA9VkpH0MDrLoXzlNFhYe52b8tCXRpA5l4/pubhtml?gid=0&amp;single=true"&amp; HYPERLINK "https://docs.google.com/spreadsheets/d/e/2PACX-1vRshOgGloG3eIzVmbbpWyYTImu8-tHhncMrNWMHtrhLiwDA9VkpH0MDrLoXzlNFhYe52b8tCXRpA5l4/pubhtml?gid=0&amp;single=true"single=true" HYPERLINK "https://docs.google.com/spreadsheets/d/e/2PACX-1vRshOgGloG3eIzVmbbpWyYTImu8-tHhncMrNWMHtrhLiwDA9VkpH0MDrLoXzlNFhYe52b8tCXRpA5l4/pubhtml?gid=0&amp;single=true"  HYPERLINK "https://docs.google.com/spreadsheets/d/e/2PACX-1vRshOgGloG3eIzVmbbpWyYTImu8-tHhncMrNWMHtrhLiwDA9VkpH0MDrLoXzlNFhYe52b8tCXRpA5l4/pubhtml?gid=0&amp;single=true" HYPERLINK "https://docs.google.com/spreadsheets/d/e/2PACX-1vRshOgGloG3eIzVmbbpWyYTImu8-tHhncMrNWMHtrhLiwDA9VkpH0MDrLoXzlNFhYe52b8tCXRpA5l4/pubhtml?gid=0 HYPERLINK "https://docs.google.com/spreadsheets/d/e/2PACX-1vRshOgGloG3eIzVmbbpWyYTImu8-tHhncMrNWMHtrhLiwDA9VkpH0MDrLoXzlNFhYe52b8tCXRpA5l4/pubhtml?gid=0&amp;single=true"&amp; HYPERLINK "https://docs.google.com/spreadsheets/d/e/2PACX-1vRshOgGloG3eIzVmbbpWyYTImu8-tHhncMrNWMHtrhLiwDA9VkpH0MDrLoXzlNFhYe52b8tCXRpA5l4/pubhtml?gid=0&amp;single=true"single=true" HYPERLINK "https://docs.google.com/spreadsheets/d/e/2PACX-1vRshOgGloG3eIzVmbbpWyYTImu8-tHhncMrNWMHtrhLiwDA9VkpH0MDrLoXzlNFhYe52b8tCXRpA5l4/pubhtml?gid=0&amp;single=true"di HYPERLINK "https://docs.google.com/spreadsheets/d/e/2PACX-1vRshOgGloG3eIzVmbbpWyYTImu8-tHhncMrNWMHtrhLiwDA9VkpH0MDrLoXzlNFhYe52b8tCXRpA5l4/pubhtml?gid=0&amp;single=true"ện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fill="auto"/>
        </w:rPr>
        <w:fldChar w:fldCharType="end"/>
      </w:r>
    </w:p>
    <w:p>
      <w:pPr>
        <w:numPr>
          <w:ilvl w:val="0"/>
          <w:numId w:val="20"/>
        </w:numPr>
        <w:spacing w:before="0" w:after="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Tham khảo báo cáo </w:t>
      </w:r>
      <w:r>
        <w:fldChar w:fldCharType="begin"/>
      </w:r>
      <w:r>
        <w:instrText xml:space="preserve"> HYPERLINK "https://docs.google.com/spreadsheets/d/e/2PACX-1vRboLZivWy2Wjt5aNfkXeasoc08f-UIvPz35uZzkZ2FpnwtL5iBE4lqbrKm5m2o1uMwpwiNKSdShtM1/pubhtml?gid=719535677&amp;single=true"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fill="auto"/>
        </w:rPr>
        <w:t>ki HYPERLINK "https://docs.google.com/spreadsheets/d/e/2PACX-1vRboLZivWy2Wjt5aNfkXeasoc08f-UIvPz35uZzkZ2FpnwtL5iBE4lqbrKm5m2o1uMwpwiNKSdShtM1/pubhtml?gid=719535677&amp;single=true"ểm HYPERLINK "https://docs.google.com/spreadsheets/d/e/2PACX-1vRboLZivWy2Wjt5aNfkXeasoc08f-UIvPz35uZzkZ2FpnwtL5iBE4lqbrKm5m2o1uMwpwiNKSdShtM1/pubhtml?gid=719535677&amp;single=true" HYPERLINK "https://docs.google.com/spreadsheets/d/e/2PACX-1vRboLZivWy2Wjt5aNfkXeasoc08f-UIvPz35uZzkZ2FpnwtL5iBE4lqbrKm5m2o1uMwpwiNKSdShtM1/pubhtml?gid=719535677 HYPERLINK "https://docs.google.com/spreadsheets/d/e/2PACX-1vRboLZivWy2Wjt5aNfkXeasoc08f-UIvPz35uZzkZ2FpnwtL5iBE4lqbrKm5m2o1uMwpwiNKSdShtM1/pubhtml?gid=719535677&amp;single=true"&amp; HYPERLINK "https://docs.google.com/spreadsheets/d/e/2PACX-1vRboLZivWy2Wjt5aNfkXeasoc08f-UIvPz35uZzkZ2FpnwtL5iBE4lqbrKm5m2o1uMwpwiNKSdShtM1/pubhtml?gid=719535677&amp;single=true"single=true" HYPERLINK "https://docs.google.com/spreadsheets/d/e/2PACX-1vRboLZivWy2Wjt5aNfkXeasoc08f-UIvPz35uZzkZ2FpnwtL5iBE4lqbrKm5m2o1uMwpwiNKSdShtM1/pubhtml?gid=719535677&amp;single=true"  HYPERLINK "https://docs.google.com/spreadsheets/d/e/2PACX-1vRboLZivWy2Wjt5aNfkXeasoc08f-UIvPz35uZzkZ2FpnwtL5iBE4lqbrKm5m2o1uMwpwiNKSdShtM1/pubhtml?gid=719535677&amp;single=true" HYPERLINK "https://docs.google.com/spreadsheets/d/e/2PACX-1vRboLZivWy2Wjt5aNfkXeasoc08f-UIvPz35uZzkZ2FpnwtL5iBE4lqbrKm5m2o1uMwpwiNKSdShtM1/pubhtml?gid=719535677 HYPERLINK "https://docs.google.com/spreadsheets/d/e/2PACX-1vRboLZivWy2Wjt5aNfkXeasoc08f-UIvPz35uZzkZ2FpnwtL5iBE4lqbrKm5m2o1uMwpwiNKSdShtM1/pubhtml?gid=719535677&amp;single=true"&amp; HYPERLINK "https://docs.google.com/spreadsheets/d/e/2PACX-1vRboLZivWy2Wjt5aNfkXeasoc08f-UIvPz35uZzkZ2FpnwtL5iBE4lqbrKm5m2o1uMwpwiNKSdShtM1/pubhtml?gid=719535677&amp;single=true"single=true" HYPERLINK "https://docs.google.com/spreadsheets/d/e/2PACX-1vRboLZivWy2Wjt5aNfkXeasoc08f-UIvPz35uZzkZ2FpnwtL5iBE4lqbrKm5m2o1uMwpwiNKSdShtM1/pubhtml?gid=719535677&amp;single=true"th HYPERLINK "https://docs.google.com/spreadsheets/d/e/2PACX-1vRboLZivWy2Wjt5aNfkXeasoc08f-UIvPz35uZzkZ2FpnwtL5iBE4lqbrKm5m2o1uMwpwiNKSdShtM1/pubhtml?gid=719535677&amp;single=true"ử HYPERLINK "https://docs.google.com/spreadsheets/d/e/2PACX-1vRboLZivWy2Wjt5aNfkXeasoc08f-UIvPz35uZzkZ2FpnwtL5iBE4lqbrKm5m2o1uMwpwiNKSdShtM1/pubhtml?gid=719535677&amp;single=true" HYPERLINK "https://docs.google.com/spreadsheets/d/e/2PACX-1vRboLZivWy2Wjt5aNfkXeasoc08f-UIvPz35uZzkZ2FpnwtL5iBE4lqbrKm5m2o1uMwpwiNKSdShtM1/pubhtml?gid=719535677 HYPERLINK "https://docs.google.com/spreadsheets/d/e/2PACX-1vRboLZivWy2Wjt5aNfkXeasoc08f-UIvPz35uZzkZ2FpnwtL5iBE4lqbrKm5m2o1uMwpwiNKSdShtM1/pubhtml?gid=719535677&amp;single=true"&amp; HYPERLINK "https://docs.google.com/spreadsheets/d/e/2PACX-1vRboLZivWy2Wjt5aNfkXeasoc08f-UIvPz35uZzkZ2FpnwtL5iBE4lqbrKm5m2o1uMwpwiNKSdShtM1/pubhtml?gid=719535677&amp;single=true"single=true" HYPERLINK "https://docs.google.com/spreadsheets/d/e/2PACX-1vRboLZivWy2Wjt5aNfkXeasoc08f-UIvPz35uZzkZ2FpnwtL5iBE4lqbrKm5m2o1uMwpwiNKSdShtM1/pubhtml?gid=719535677&amp;single=true"  HYPERLINK "https://docs.google.com/spreadsheets/d/e/2PACX-1vRboLZivWy2Wjt5aNfkXeasoc08f-UIvPz35uZzkZ2FpnwtL5iBE4lqbrKm5m2o1uMwpwiNKSdShtM1/pubhtml?gid=719535677&amp;single=true" HYPERLINK "https://docs.google.com/spreadsheets/d/e/2PACX-1vRboLZivWy2Wjt5aNfkXeasoc08f-UIvPz35uZzkZ2FpnwtL5iBE4lqbrKm5m2o1uMwpwiNKSdShtM1/pubhtml?gid=719535677 HYPERLINK "https://docs.google.com/spreadsheets/d/e/2PACX-1vRboLZivWy2Wjt5aNfkXeasoc08f-UIvPz35uZzkZ2FpnwtL5iBE4lqbrKm5m2o1uMwpwiNKSdShtM1/pubhtml?gid=719535677&amp;single=true"&amp; HYPERLINK "https://docs.google.com/spreadsheets/d/e/2PACX-1vRboLZivWy2Wjt5aNfkXeasoc08f-UIvPz35uZzkZ2FpnwtL5iBE4lqbrKm5m2o1uMwpwiNKSdShtM1/pubhtml?gid=719535677&amp;single=true"single=true" HYPERLINK "https://docs.google.com/spreadsheets/d/e/2PACX-1vRboLZivWy2Wjt5aNfkXeasoc08f-UIvPz35uZzkZ2FpnwtL5iBE4lqbrKm5m2o1uMwpwiNKSdShtM1/pubhtml?gid=719535677&amp;single=true"c HYPERLINK "https://docs.google.com/spreadsheets/d/e/2PACX-1vRboLZivWy2Wjt5aNfkXeasoc08f-UIvPz35uZzkZ2FpnwtL5iBE4lqbrKm5m2o1uMwpwiNKSdShtM1/pubhtml?gid=719535677&amp;single=true" HYPERLINK "https://docs.google.com/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fill="auto"/>
        </w:rPr>
        <w:t>spreadsheets/d/e/2PACX-1vRboLZivWy2Wjt5aNfkXeasoc08f-UIvPz35uZzkZ2FpnwtL5iBE4lqbrKm5m2o1uMwpwiNKSdShtM1/pubhtml?gid=719535677 HYPERLINK "https://docs.google.com/spreadsheets/d/e/2PACX-1vRboLZivWy2Wjt5aNfkXeasoc08f-UIvPz35uZzkZ2FpnwtL5iBE4lqbrKm5m2o1uMwpwiNKSdShtM1/pubhtml?gid=719535677&amp;single=true"&amp; HYPERLINK "https://docs.google.com/spreadsheets/d/e/2PACX-1vRboLZivWy2Wjt5aNfkXeasoc08f-UIvPz35uZzkZ2FpnwtL5iBE4lqbrKm5m2o1uMwpwiNKSdShtM1/pubhtml?gid=719535677&amp;single=true"single=true" HYPERLINK "https://docs.google.com/spreadsheets/d/e/2PACX-1vRboLZivWy2Wjt5aNfkXeasoc08f-UIvPz35uZzkZ2FpnwtL5iBE4lqbrKm5m2o1uMwpwiNKSdShtM1/pubhtml?gid=719535677&amp;single=true"h HYPERLINK "https://docs.google.com/spreadsheets/d/e/2PACX-1vRboLZivWy2Wjt5aNfkXeasoc08f-UIvPz35uZzkZ2FpnwtL5iBE4lqbrKm5m2o1uMwpwiNKSdShtM1/pubhtml?gid=719535677&amp;single=true"ức HYPERLINK "https://docs.google.com/spreadsheets/d/e/2PACX-1vRboLZivWy2Wjt5aNfkXeasoc08f-UIvPz35uZzkZ2FpnwtL5iBE4lqbrKm5m2o1uMwpwiNKSdShtM1/pubhtml?gid=719535677&amp;single=true" HYPERLINK "https://docs.google.com/spreadsheets/d/e/2PACX-1vRboLZivWy2Wjt5aNfkXeasoc08f-UIvPz35uZzkZ2FpnwtL5iBE4lqbrKm5m2o1uMwpwiNKSdShtM1/pubhtml?gid=719535677 HYPERLINK "https://docs.google.com/spreadsheets/d/e/2PACX-1vRboLZivWy2Wjt5aNfkXeasoc08f-UIvPz35uZzkZ2FpnwtL5iBE4lqbrKm5m2o1uMwpwiNKSdShtM1/pubhtml?gid=719535677&amp;single=true"&amp; HYPERLINK "https://docs.google.com/spreadsheets/d/e/2PACX-1vRboLZivWy2Wjt5aNfkXeasoc08f-UIvPz35uZzkZ2FpnwtL5iBE4lqbrKm5m2o1uMwpwiNKSdShtM1/pubhtml?gid=719535677&amp;single=true"single=true" HYPERLINK "https://docs.google.com/spreadsheets/d/e/2PACX-1vRboLZivWy2Wjt5aNfkXeasoc08f-UIvPz35uZzkZ2FpnwtL5iBE4lqbrKm5m2o1uMwpwiNKSdShtM1/pubhtml?gid=719535677&amp;single=true"  HYPERLINK "https://docs.google.com/spreadsheets/d/e/2PACX-1vRboLZivWy2Wjt5aNfkXeasoc08f-UIvPz35uZzkZ2FpnwtL5iBE4lqbrKm5m2o1uMwpwiNKSdShtM1/pubhtml?gid=719535677&amp;single=true" HYPERLINK "https://docs.google.com/spreadsheets/d/e/2PACX-1vRboLZivWy2Wjt5aNfkXeasoc08f-UIvPz35uZzkZ2FpnwtL5iBE4lqbrKm5m2o1uMwpwiNKSdShtM1/pubhtml?gid=719535677 HYPERLINK "https://docs.google.com/spreadsheets/d/e/2PACX-1vRboLZivWy2Wjt5aNfkXeasoc08f-UIvPz35uZzkZ2FpnwtL5iBE4lqbrKm5m2o1uMwpwiNKSdShtM1/pubhtml?gid=719535677&amp;single=true"&amp; HYPERLINK "https://docs.google.com/spreadsheets/d/e/2PACX-1vRboLZivWy2Wjt5aNfkXeasoc08f-UIvPz35uZzkZ2FpnwtL5iBE4lqbrKm5m2o1uMwpwiNKSdShtM1/pubhtml?gid=719535677&amp;single=true"single=true" HYPERLINK "https://docs.google.com/spreadsheets/d/e/2PACX-1vRboLZivWy2Wjt5aNfkXeasoc08f-UIvPz35uZzkZ2FpnwtL5iBE4lqbrKm5m2o1uMwpwiNKSdShtM1/pubhtml?gid=719535677&amp;single=true"n HYPERLINK "https://docs.google.com/spreadsheets/d/e/2PACX-1vRboLZivWy2Wjt5aNfkXeasoc08f-UIvPz35uZzkZ2FpnwtL5iBE4lqbrKm5m2o1uMwpwiNKSdShtM1/pubhtml?gid=719535677&amp;single=true"ăng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fill="auto"/>
        </w:rPr>
        <w:fldChar w:fldCharType="end"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br w:type="textWrapping"/>
      </w: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rdo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singleLevel"/>
    <w:tmpl w:val="9239341B"/>
    <w:lvl w:ilvl="0" w:tentative="0">
      <w:start w:val="1"/>
      <w:numFmt w:val="bullet"/>
      <w:lvlText w:val="•"/>
      <w:lvlJc w:val="left"/>
    </w:lvl>
  </w:abstractNum>
  <w:abstractNum w:abstractNumId="1">
    <w:nsid w:val="B5E306ED"/>
    <w:multiLevelType w:val="singleLevel"/>
    <w:tmpl w:val="B5E306ED"/>
    <w:lvl w:ilvl="0" w:tentative="0">
      <w:start w:val="1"/>
      <w:numFmt w:val="bullet"/>
      <w:lvlText w:val="•"/>
      <w:lvlJc w:val="left"/>
    </w:lvl>
  </w:abstractNum>
  <w:abstractNum w:abstractNumId="2">
    <w:nsid w:val="BF205925"/>
    <w:multiLevelType w:val="singleLevel"/>
    <w:tmpl w:val="BF205925"/>
    <w:lvl w:ilvl="0" w:tentative="0">
      <w:start w:val="1"/>
      <w:numFmt w:val="bullet"/>
      <w:lvlText w:val="•"/>
      <w:lvlJc w:val="left"/>
    </w:lvl>
  </w:abstractNum>
  <w:abstractNum w:abstractNumId="3">
    <w:nsid w:val="C8879AEF"/>
    <w:multiLevelType w:val="singleLevel"/>
    <w:tmpl w:val="C8879AEF"/>
    <w:lvl w:ilvl="0" w:tentative="0">
      <w:start w:val="1"/>
      <w:numFmt w:val="bullet"/>
      <w:lvlText w:val="•"/>
      <w:lvlJc w:val="left"/>
    </w:lvl>
  </w:abstractNum>
  <w:abstractNum w:abstractNumId="4">
    <w:nsid w:val="CF092B84"/>
    <w:multiLevelType w:val="singleLevel"/>
    <w:tmpl w:val="CF092B84"/>
    <w:lvl w:ilvl="0" w:tentative="0">
      <w:start w:val="1"/>
      <w:numFmt w:val="bullet"/>
      <w:lvlText w:val="•"/>
      <w:lvlJc w:val="left"/>
    </w:lvl>
  </w:abstractNum>
  <w:abstractNum w:abstractNumId="5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abstractNum w:abstractNumId="6">
    <w:nsid w:val="0248C179"/>
    <w:multiLevelType w:val="singleLevel"/>
    <w:tmpl w:val="0248C179"/>
    <w:lvl w:ilvl="0" w:tentative="0">
      <w:start w:val="1"/>
      <w:numFmt w:val="bullet"/>
      <w:lvlText w:val="•"/>
      <w:lvlJc w:val="left"/>
    </w:lvl>
  </w:abstractNum>
  <w:abstractNum w:abstractNumId="7">
    <w:nsid w:val="03D62ECE"/>
    <w:multiLevelType w:val="singleLevel"/>
    <w:tmpl w:val="03D62ECE"/>
    <w:lvl w:ilvl="0" w:tentative="0">
      <w:start w:val="1"/>
      <w:numFmt w:val="bullet"/>
      <w:lvlText w:val="•"/>
      <w:lvlJc w:val="left"/>
    </w:lvl>
  </w:abstractNum>
  <w:abstractNum w:abstractNumId="8">
    <w:nsid w:val="0E640482"/>
    <w:multiLevelType w:val="singleLevel"/>
    <w:tmpl w:val="0E640482"/>
    <w:lvl w:ilvl="0" w:tentative="0">
      <w:start w:val="1"/>
      <w:numFmt w:val="bullet"/>
      <w:lvlText w:val="•"/>
      <w:lvlJc w:val="left"/>
    </w:lvl>
  </w:abstractNum>
  <w:abstractNum w:abstractNumId="9">
    <w:nsid w:val="1F263D27"/>
    <w:multiLevelType w:val="multilevel"/>
    <w:tmpl w:val="1F263D27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25B654F3"/>
    <w:multiLevelType w:val="singleLevel"/>
    <w:tmpl w:val="25B654F3"/>
    <w:lvl w:ilvl="0" w:tentative="0">
      <w:start w:val="1"/>
      <w:numFmt w:val="bullet"/>
      <w:lvlText w:val="•"/>
      <w:lvlJc w:val="left"/>
    </w:lvl>
  </w:abstractNum>
  <w:abstractNum w:abstractNumId="11">
    <w:nsid w:val="26BE7FFD"/>
    <w:multiLevelType w:val="multilevel"/>
    <w:tmpl w:val="26BE7FF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2A8F537B"/>
    <w:multiLevelType w:val="singleLevel"/>
    <w:tmpl w:val="2A8F537B"/>
    <w:lvl w:ilvl="0" w:tentative="0">
      <w:start w:val="1"/>
      <w:numFmt w:val="bullet"/>
      <w:lvlText w:val="•"/>
      <w:lvlJc w:val="left"/>
    </w:lvl>
  </w:abstractNum>
  <w:abstractNum w:abstractNumId="13">
    <w:nsid w:val="46A08BB8"/>
    <w:multiLevelType w:val="singleLevel"/>
    <w:tmpl w:val="46A08BB8"/>
    <w:lvl w:ilvl="0" w:tentative="0">
      <w:start w:val="1"/>
      <w:numFmt w:val="bullet"/>
      <w:lvlText w:val="•"/>
      <w:lvlJc w:val="left"/>
    </w:lvl>
  </w:abstractNum>
  <w:abstractNum w:abstractNumId="14">
    <w:nsid w:val="4C1BAE26"/>
    <w:multiLevelType w:val="singleLevel"/>
    <w:tmpl w:val="4C1BAE26"/>
    <w:lvl w:ilvl="0" w:tentative="0">
      <w:start w:val="1"/>
      <w:numFmt w:val="bullet"/>
      <w:lvlText w:val="•"/>
      <w:lvlJc w:val="left"/>
    </w:lvl>
  </w:abstractNum>
  <w:abstractNum w:abstractNumId="15">
    <w:nsid w:val="4D4DC07F"/>
    <w:multiLevelType w:val="singleLevel"/>
    <w:tmpl w:val="4D4DC07F"/>
    <w:lvl w:ilvl="0" w:tentative="0">
      <w:start w:val="1"/>
      <w:numFmt w:val="bullet"/>
      <w:lvlText w:val="•"/>
      <w:lvlJc w:val="left"/>
    </w:lvl>
  </w:abstractNum>
  <w:abstractNum w:abstractNumId="16">
    <w:nsid w:val="59ADCABA"/>
    <w:multiLevelType w:val="singleLevel"/>
    <w:tmpl w:val="59ADCABA"/>
    <w:lvl w:ilvl="0" w:tentative="0">
      <w:start w:val="1"/>
      <w:numFmt w:val="bullet"/>
      <w:lvlText w:val="•"/>
      <w:lvlJc w:val="left"/>
    </w:lvl>
  </w:abstractNum>
  <w:abstractNum w:abstractNumId="17">
    <w:nsid w:val="5A241D34"/>
    <w:multiLevelType w:val="singleLevel"/>
    <w:tmpl w:val="5A241D34"/>
    <w:lvl w:ilvl="0" w:tentative="0">
      <w:start w:val="1"/>
      <w:numFmt w:val="bullet"/>
      <w:lvlText w:val="•"/>
      <w:lvlJc w:val="left"/>
    </w:lvl>
  </w:abstractNum>
  <w:abstractNum w:abstractNumId="18">
    <w:nsid w:val="60382F6E"/>
    <w:multiLevelType w:val="singleLevel"/>
    <w:tmpl w:val="60382F6E"/>
    <w:lvl w:ilvl="0" w:tentative="0">
      <w:start w:val="1"/>
      <w:numFmt w:val="bullet"/>
      <w:lvlText w:val="•"/>
      <w:lvlJc w:val="left"/>
    </w:lvl>
  </w:abstractNum>
  <w:abstractNum w:abstractNumId="19">
    <w:nsid w:val="72183CF9"/>
    <w:multiLevelType w:val="singleLevel"/>
    <w:tmpl w:val="72183CF9"/>
    <w:lvl w:ilvl="0" w:tentative="0">
      <w:start w:val="1"/>
      <w:numFmt w:val="bullet"/>
      <w:lvlText w:val="•"/>
      <w:lvlJc w:val="left"/>
    </w:lvl>
  </w:abstractNum>
  <w:num w:numId="1">
    <w:abstractNumId w:val="5"/>
  </w:num>
  <w:num w:numId="2">
    <w:abstractNumId w:val="4"/>
  </w:num>
  <w:num w:numId="3">
    <w:abstractNumId w:val="16"/>
  </w:num>
  <w:num w:numId="4">
    <w:abstractNumId w:val="2"/>
  </w:num>
  <w:num w:numId="5">
    <w:abstractNumId w:val="1"/>
  </w:num>
  <w:num w:numId="6">
    <w:abstractNumId w:val="7"/>
  </w:num>
  <w:num w:numId="7">
    <w:abstractNumId w:val="10"/>
  </w:num>
  <w:num w:numId="8">
    <w:abstractNumId w:val="19"/>
  </w:num>
  <w:num w:numId="9">
    <w:abstractNumId w:val="6"/>
  </w:num>
  <w:num w:numId="10">
    <w:abstractNumId w:val="0"/>
  </w:num>
  <w:num w:numId="11">
    <w:abstractNumId w:val="12"/>
  </w:num>
  <w:num w:numId="12">
    <w:abstractNumId w:val="17"/>
  </w:num>
  <w:num w:numId="13">
    <w:abstractNumId w:val="3"/>
  </w:num>
  <w:num w:numId="14">
    <w:abstractNumId w:val="15"/>
  </w:num>
  <w:num w:numId="15">
    <w:abstractNumId w:val="9"/>
  </w:num>
  <w:num w:numId="16">
    <w:abstractNumId w:val="11"/>
  </w:num>
  <w:num w:numId="17">
    <w:abstractNumId w:val="14"/>
  </w:num>
  <w:num w:numId="18">
    <w:abstractNumId w:val="18"/>
  </w:num>
  <w:num w:numId="19">
    <w:abstractNumId w:val="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37830736"/>
    <w:rsid w:val="7F5F33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png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9"/>
    <customShpInfo spid="_x0000_s1040"/>
    <customShpInfo spid="_x0000_s104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Office_12.2.0.13266_F1E327BC-269C-435d-A152-05C5408002CA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2023-10-18T16:17:46Z</dcterms:created>
  <dc:creator>Phamh</dc:creator>
  <cp:lastModifiedBy>hoàn phạm</cp:lastModifiedBy>
  <dcterms:modified xsi:type="dcterms:W3CDTF">2023-10-18T19:02:56Z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E2C520F3D6664A07A043FE4395362F51_12</vt:lpwstr>
  </property>
</Properties>
</file>